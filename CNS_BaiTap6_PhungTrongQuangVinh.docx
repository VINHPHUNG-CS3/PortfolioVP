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EC184" w14:textId="77777777" w:rsidR="00F12F70" w:rsidRDefault="00F12F70"/>
    <w:p w14:paraId="2C229AAE" w14:textId="77777777" w:rsidR="00F12F70" w:rsidRDefault="00000000">
      <w:pPr>
        <w:jc w:val="center"/>
      </w:pPr>
      <w:r>
        <w:rPr>
          <w:b/>
          <w:color w:val="003366"/>
          <w:sz w:val="36"/>
        </w:rPr>
        <w:t>BÁO CÁO BÀI TẬP</w:t>
      </w:r>
      <w:r>
        <w:rPr>
          <w:b/>
          <w:color w:val="003366"/>
          <w:sz w:val="36"/>
        </w:rPr>
        <w:br/>
        <w:t>SỬ DỤNG AI CÓ TRÁCH NHIỆM VÀ ĐẠO ĐỨC TRONG HỌC TẬP</w:t>
      </w:r>
    </w:p>
    <w:p w14:paraId="4694C1C1" w14:textId="77777777" w:rsidR="00F12F70" w:rsidRDefault="00000000">
      <w:pPr>
        <w:pStyle w:val="Heading1"/>
      </w:pPr>
      <w:r>
        <w:t xml:space="preserve">I.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</w:t>
      </w:r>
    </w:p>
    <w:p w14:paraId="53D9D9F6" w14:textId="77777777" w:rsidR="00F12F70" w:rsidRDefault="00000000">
      <w:r>
        <w:t xml:space="preserve">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:</w:t>
      </w:r>
      <w:r>
        <w:br/>
      </w:r>
      <w:proofErr w:type="spellStart"/>
      <w:r>
        <w:t>Tại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- ĐHQGHN (UET),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"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Trí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",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Quy </w:t>
      </w:r>
      <w:proofErr w:type="spellStart"/>
      <w:r>
        <w:t>chế</w:t>
      </w:r>
      <w:proofErr w:type="spellEnd"/>
      <w:r>
        <w:t xml:space="preserve"> Đào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Liêm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.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: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cấm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(plagiarism) hay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>/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678B8BD4" w14:textId="77777777" w:rsidR="00F12F70" w:rsidRDefault="00000000">
      <w:r>
        <w:t xml:space="preserve">2.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khác</w:t>
      </w:r>
      <w:proofErr w:type="spellEnd"/>
      <w:r>
        <w:t>:</w:t>
      </w:r>
      <w:r>
        <w:br/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RMIT Việt Nam. RMIT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3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: (1) </w:t>
      </w:r>
      <w:proofErr w:type="spellStart"/>
      <w:r>
        <w:t>Cấm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AI, (2)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brainstorm ý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(3)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.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ta (UET)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cấm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đúng</w:t>
      </w:r>
      <w:proofErr w:type="spellEnd"/>
      <w:r>
        <w:t>.</w:t>
      </w:r>
    </w:p>
    <w:p w14:paraId="6F803F92" w14:textId="77777777" w:rsidR="00F12F70" w:rsidRDefault="00000000">
      <w:r>
        <w:t xml:space="preserve">3.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IT:</w:t>
      </w:r>
      <w:r>
        <w:br/>
      </w:r>
      <w:proofErr w:type="spellStart"/>
      <w:r>
        <w:t>Với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Thông tin, </w:t>
      </w:r>
      <w:proofErr w:type="spellStart"/>
      <w:r>
        <w:t>em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cấm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AI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xu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IT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debug code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liêm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?)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GenAI.</w:t>
      </w:r>
    </w:p>
    <w:p w14:paraId="2613B209" w14:textId="77777777" w:rsidR="00F12F70" w:rsidRDefault="00000000">
      <w:pPr>
        <w:pStyle w:val="Heading1"/>
      </w:pPr>
      <w:r>
        <w:t xml:space="preserve">II.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</w:t>
      </w:r>
    </w:p>
    <w:p w14:paraId="5CA1CF9F" w14:textId="77777777" w:rsidR="00F12F70" w:rsidRDefault="00000000">
      <w:r>
        <w:t xml:space="preserve">1.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>:</w:t>
      </w:r>
      <w:r>
        <w:br/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dàn</w:t>
      </w:r>
      <w:proofErr w:type="spellEnd"/>
      <w:r>
        <w:t xml:space="preserve"> ý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"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(Regression) </w:t>
      </w:r>
      <w:proofErr w:type="spellStart"/>
      <w:r>
        <w:t>trong</w:t>
      </w:r>
      <w:proofErr w:type="spellEnd"/>
      <w:r>
        <w:t xml:space="preserve"> Machine Learning".</w:t>
      </w:r>
      <w:r>
        <w:br/>
        <w:t xml:space="preserve">Công </w:t>
      </w:r>
      <w:proofErr w:type="spellStart"/>
      <w:r>
        <w:t>cụ</w:t>
      </w:r>
      <w:proofErr w:type="spellEnd"/>
      <w:r>
        <w:t xml:space="preserve"> AI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 Google Gemini / ChatGPT.</w:t>
      </w:r>
    </w:p>
    <w:p w14:paraId="499D1FCC" w14:textId="3F1B7D6A" w:rsidR="00A376F9" w:rsidRDefault="00000000">
      <w:r>
        <w:lastRenderedPageBreak/>
        <w:t xml:space="preserve">2.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Prompt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>:</w:t>
      </w:r>
      <w:r w:rsidR="00A376F9" w:rsidRPr="00A376F9">
        <w:t xml:space="preserve"> </w:t>
      </w:r>
      <w:r w:rsidR="00A376F9">
        <w:rPr>
          <w:noProof/>
        </w:rPr>
        <w:drawing>
          <wp:inline distT="0" distB="0" distL="0" distR="0" wp14:anchorId="4DDE7A97" wp14:editId="3E210335">
            <wp:extent cx="5486400" cy="2782570"/>
            <wp:effectExtent l="0" t="0" r="0" b="0"/>
            <wp:docPr id="1228632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3A732" w14:textId="77777777" w:rsidR="00A376F9" w:rsidRDefault="00A376F9"/>
    <w:p w14:paraId="0B8A5F8B" w14:textId="77777777" w:rsidR="00F12F70" w:rsidRDefault="00000000">
      <w:proofErr w:type="spellStart"/>
      <w:r>
        <w:t>Lần</w:t>
      </w:r>
      <w:proofErr w:type="spellEnd"/>
      <w:r>
        <w:t xml:space="preserve"> 1 (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): </w:t>
      </w:r>
      <w:r>
        <w:br/>
        <w:t>- Prompt: "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Machine Learning,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dàn</w:t>
      </w:r>
      <w:proofErr w:type="spellEnd"/>
      <w:r>
        <w:t xml:space="preserve"> ý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10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'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(Regression)'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. </w:t>
      </w:r>
      <w:proofErr w:type="spellStart"/>
      <w:r>
        <w:t>Dàn</w:t>
      </w:r>
      <w:proofErr w:type="spellEnd"/>
      <w:r>
        <w:t xml:space="preserve"> ý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."</w:t>
      </w:r>
      <w:r>
        <w:br/>
        <w:t xml:space="preserve">-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AI: AI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dàn</w:t>
      </w:r>
      <w:proofErr w:type="spellEnd"/>
      <w:r>
        <w:t xml:space="preserve"> ý 5 </w:t>
      </w:r>
      <w:proofErr w:type="spellStart"/>
      <w:r>
        <w:t>phần</w:t>
      </w:r>
      <w:proofErr w:type="spellEnd"/>
      <w:r>
        <w:t xml:space="preserve"> (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, Định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: Tuyến </w:t>
      </w:r>
      <w:proofErr w:type="spellStart"/>
      <w:r>
        <w:t>tính</w:t>
      </w:r>
      <w:proofErr w:type="spellEnd"/>
      <w:r>
        <w:t xml:space="preserve"> &amp; Phi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)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nhà</w:t>
      </w:r>
      <w:proofErr w:type="spellEnd"/>
      <w:r>
        <w:t>.</w:t>
      </w:r>
    </w:p>
    <w:p w14:paraId="568008A6" w14:textId="77777777" w:rsidR="00F12F70" w:rsidRDefault="00000000">
      <w:r>
        <w:rPr>
          <w:noProof/>
          <w:color w:val="FF0000"/>
        </w:rPr>
        <w:drawing>
          <wp:inline distT="0" distB="0" distL="0" distR="0" wp14:anchorId="70C0C5A4" wp14:editId="2E6B25E8">
            <wp:extent cx="5486400" cy="3016885"/>
            <wp:effectExtent l="0" t="0" r="0" b="0"/>
            <wp:docPr id="78777796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77965" name="Hình ảnh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Lần</w:t>
      </w:r>
      <w:proofErr w:type="spellEnd"/>
      <w:r>
        <w:t xml:space="preserve"> 2 (Tinh </w:t>
      </w:r>
      <w:proofErr w:type="spellStart"/>
      <w:r>
        <w:t>chỉnh</w:t>
      </w:r>
      <w:proofErr w:type="spellEnd"/>
      <w:r>
        <w:t xml:space="preserve">): </w:t>
      </w:r>
      <w:r>
        <w:br/>
        <w:t>- Prompt: "</w:t>
      </w:r>
      <w:proofErr w:type="spellStart"/>
      <w:r>
        <w:t>Phần</w:t>
      </w:r>
      <w:proofErr w:type="spellEnd"/>
      <w:r>
        <w:t xml:space="preserve"> '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'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lastRenderedPageBreak/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Linear Regression (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gũi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."</w:t>
      </w:r>
      <w:r>
        <w:br/>
        <w:t xml:space="preserve">-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AI: AI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Linear Regression,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08D8A824" w14:textId="5327F621" w:rsidR="00F12F70" w:rsidRDefault="00000000">
      <w:r>
        <w:t xml:space="preserve">3.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>:</w:t>
      </w:r>
      <w:r>
        <w:br/>
        <w:t xml:space="preserve">-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: </w:t>
      </w:r>
      <w:proofErr w:type="spellStart"/>
      <w:r>
        <w:t>Dàn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rất</w:t>
      </w:r>
      <w:proofErr w:type="spellEnd"/>
      <w:r>
        <w:t xml:space="preserve"> logic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10 </w:t>
      </w:r>
      <w:proofErr w:type="spellStart"/>
      <w:r>
        <w:t>phút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ở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AI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(outliers) -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ML.</w:t>
      </w:r>
      <w:r>
        <w:br/>
        <w:t xml:space="preserve">-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: Em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'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cạm</w:t>
      </w:r>
      <w:proofErr w:type="spellEnd"/>
      <w:r>
        <w:t xml:space="preserve"> </w:t>
      </w:r>
      <w:proofErr w:type="spellStart"/>
      <w:r>
        <w:t>bẫy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may </w:t>
      </w:r>
      <w:proofErr w:type="spellStart"/>
      <w:r>
        <w:t>mắn</w:t>
      </w:r>
      <w:proofErr w:type="spellEnd"/>
      <w:r>
        <w:t xml:space="preserve">,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)'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Em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slide </w:t>
      </w:r>
      <w:proofErr w:type="spellStart"/>
      <w:r>
        <w:t>trên</w:t>
      </w:r>
      <w:proofErr w:type="spellEnd"/>
      <w:r>
        <w:t xml:space="preserve"> PowerPoint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</w:t>
      </w:r>
      <w:proofErr w:type="spellStart"/>
      <w:r>
        <w:t>màu</w:t>
      </w:r>
      <w:proofErr w:type="spellEnd"/>
      <w:r>
        <w:t xml:space="preserve"> Midnight Blue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>).</w:t>
      </w:r>
      <w:r>
        <w:br/>
        <w:t xml:space="preserve">-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dàn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xương</w:t>
      </w:r>
      <w:proofErr w:type="spellEnd"/>
      <w:r>
        <w:t xml:space="preserve"> (skeleton), </w:t>
      </w:r>
      <w:proofErr w:type="spellStart"/>
      <w:r>
        <w:t>nội</w:t>
      </w:r>
      <w:proofErr w:type="spellEnd"/>
      <w:r>
        <w:t xml:space="preserve"> dung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(script) do </w:t>
      </w:r>
      <w:proofErr w:type="spellStart"/>
      <w:r>
        <w:t>em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7AB72CC4" w14:textId="77777777" w:rsidR="00F12F70" w:rsidRDefault="00000000">
      <w:r>
        <w:t xml:space="preserve">4.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AI:</w:t>
      </w:r>
      <w:r>
        <w:br/>
        <w:t xml:space="preserve">Trong slide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"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&amp; Khai </w:t>
      </w:r>
      <w:proofErr w:type="spellStart"/>
      <w:r>
        <w:t>báo</w:t>
      </w:r>
      <w:proofErr w:type="spellEnd"/>
      <w:r>
        <w:t xml:space="preserve"> AI"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dung: "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Google Gemini (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[</w:t>
      </w:r>
      <w:proofErr w:type="spellStart"/>
      <w:r>
        <w:t>Điền</w:t>
      </w:r>
      <w:proofErr w:type="spellEnd"/>
      <w:r>
        <w:t xml:space="preserve"> Ngày]). Các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do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>."</w:t>
      </w:r>
    </w:p>
    <w:p w14:paraId="603D442D" w14:textId="77777777" w:rsidR="00F12F70" w:rsidRDefault="00000000">
      <w:pPr>
        <w:pStyle w:val="Heading1"/>
      </w:pPr>
      <w:r>
        <w:t xml:space="preserve">III.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</w:t>
      </w:r>
    </w:p>
    <w:p w14:paraId="296D5E9F" w14:textId="77777777" w:rsidR="00F12F70" w:rsidRDefault="00000000">
      <w:r>
        <w:t xml:space="preserve">1. Ranh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:</w:t>
      </w:r>
      <w:r>
        <w:br/>
        <w:t xml:space="preserve">Trong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,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'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'.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bê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do AI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logic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,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'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'. Ranh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sự</w:t>
      </w:r>
      <w:proofErr w:type="spellEnd"/>
      <w:r>
        <w:t xml:space="preserve"> 'Làm </w:t>
      </w:r>
      <w:proofErr w:type="spellStart"/>
      <w:r>
        <w:t>chủ</w:t>
      </w:r>
      <w:proofErr w:type="spellEnd"/>
      <w:r>
        <w:t xml:space="preserve"> (Ownership)'.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AI,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AI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;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ú ớ, AI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hộ</w:t>
      </w:r>
      <w:proofErr w:type="spellEnd"/>
      <w:r>
        <w:t>.</w:t>
      </w:r>
    </w:p>
    <w:p w14:paraId="63D3BF4B" w14:textId="77777777" w:rsidR="00F12F70" w:rsidRDefault="00000000">
      <w:r>
        <w:t xml:space="preserve">2.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>:</w:t>
      </w:r>
      <w:r>
        <w:br/>
        <w:t xml:space="preserve">AI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khổng</w:t>
      </w:r>
      <w:proofErr w:type="spellEnd"/>
      <w:r>
        <w:t xml:space="preserve"> </w:t>
      </w:r>
      <w:proofErr w:type="spellStart"/>
      <w:r>
        <w:t>lồ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Internet,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Khi AI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hay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'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'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nay.</w:t>
      </w:r>
    </w:p>
    <w:p w14:paraId="4D5E8FAA" w14:textId="77777777" w:rsidR="00F12F70" w:rsidRDefault="00000000">
      <w:r>
        <w:lastRenderedPageBreak/>
        <w:t xml:space="preserve">3.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  <w:r>
        <w:br/>
      </w:r>
      <w:proofErr w:type="spellStart"/>
      <w:r>
        <w:t>Sự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AI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'</w:t>
      </w:r>
      <w:proofErr w:type="spellStart"/>
      <w:r>
        <w:t>teo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' (cognitive atrophy).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hay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(critical thinking),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(debugging)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logic.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ở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>/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3FBA4A6B" w14:textId="77777777" w:rsidR="00F12F70" w:rsidRDefault="00000000">
      <w:pPr>
        <w:pStyle w:val="Heading1"/>
      </w:pPr>
      <w:r>
        <w:t xml:space="preserve">IV.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</w:p>
    <w:p w14:paraId="68C5C6A8" w14:textId="77777777" w:rsidR="00F12F70" w:rsidRDefault="00000000"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IT, </w:t>
      </w:r>
      <w:proofErr w:type="spellStart"/>
      <w:r>
        <w:t>em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6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(Khung COFFEE)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AI:</w:t>
      </w:r>
    </w:p>
    <w:p w14:paraId="0663086E" w14:textId="77777777" w:rsidR="00F12F70" w:rsidRDefault="00000000">
      <w:r>
        <w:t xml:space="preserve">1. C -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(Cognitive First):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>/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prompt </w:t>
      </w:r>
      <w:proofErr w:type="spellStart"/>
      <w:r>
        <w:t>hỏi</w:t>
      </w:r>
      <w:proofErr w:type="spellEnd"/>
      <w:r>
        <w:t xml:space="preserve"> AI.</w:t>
      </w:r>
    </w:p>
    <w:p w14:paraId="20471EEF" w14:textId="77777777" w:rsidR="00F12F70" w:rsidRDefault="00000000">
      <w:r>
        <w:t xml:space="preserve">2. O - Quyền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(Ownership):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100%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.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cặn</w:t>
      </w:r>
      <w:proofErr w:type="spellEnd"/>
      <w:r>
        <w:t xml:space="preserve"> </w:t>
      </w:r>
      <w:proofErr w:type="spellStart"/>
      <w:r>
        <w:t>kẽ</w:t>
      </w:r>
      <w:proofErr w:type="spellEnd"/>
      <w:r>
        <w:t>.</w:t>
      </w:r>
    </w:p>
    <w:p w14:paraId="637A686D" w14:textId="77777777" w:rsidR="00F12F70" w:rsidRDefault="00000000">
      <w:r>
        <w:t xml:space="preserve">3. F -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(Fact-check):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'</w:t>
      </w:r>
      <w:proofErr w:type="spellStart"/>
      <w:r>
        <w:t>ảo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' (hallucination)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bịa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AI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slide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>.</w:t>
      </w:r>
    </w:p>
    <w:p w14:paraId="6A0500E0" w14:textId="77777777" w:rsidR="00F12F70" w:rsidRDefault="00000000">
      <w:r>
        <w:t xml:space="preserve">4. F - Ranh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(Fair Play):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5CFF8510" w14:textId="77777777" w:rsidR="00F12F70" w:rsidRDefault="00000000">
      <w:r>
        <w:t xml:space="preserve">5. E -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(Ethical Data):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AI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51A0A209" w14:textId="77777777" w:rsidR="00F12F70" w:rsidRDefault="00000000">
      <w:r>
        <w:t xml:space="preserve">6. E - Minh </w:t>
      </w:r>
      <w:proofErr w:type="spellStart"/>
      <w:r>
        <w:t>bạch</w:t>
      </w:r>
      <w:proofErr w:type="spellEnd"/>
      <w:r>
        <w:t xml:space="preserve"> (Explicit Citation):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can </w:t>
      </w:r>
      <w:proofErr w:type="spellStart"/>
      <w:r>
        <w:t>thiệp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1A750A57" w14:textId="77777777" w:rsidR="00F12F70" w:rsidRDefault="00000000">
      <w:pPr>
        <w:pStyle w:val="Heading1"/>
      </w:pPr>
      <w:r>
        <w:t xml:space="preserve">V. Infographic: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</w:p>
    <w:p w14:paraId="171A61A2" w14:textId="77777777" w:rsidR="00F12F70" w:rsidRDefault="00F12F70"/>
    <w:p w14:paraId="6A2035E7" w14:textId="77777777" w:rsidR="00F12F70" w:rsidRDefault="00000000">
      <w:r>
        <w:rPr>
          <w:noProof/>
        </w:rPr>
        <w:lastRenderedPageBreak/>
        <w:drawing>
          <wp:inline distT="0" distB="0" distL="0" distR="0" wp14:anchorId="31DEBA55" wp14:editId="489F0CEB">
            <wp:extent cx="2468245" cy="6170930"/>
            <wp:effectExtent l="0" t="0" r="635" b="1270"/>
            <wp:docPr id="87889637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96375" name="Hình ảnh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245" cy="617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8BF7C80" wp14:editId="0517E7E9">
            <wp:extent cx="2459990" cy="6151245"/>
            <wp:effectExtent l="0" t="0" r="8890" b="5715"/>
            <wp:docPr id="2" name="Picture 2" descr="_COFFEE Sử dụng AI Có Trách Nhiệm Trong Học Thuậ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_COFFEE Sử dụng AI Có Trách Nhiệm Trong Học Thuậ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9990" cy="615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F7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ACFC6" w14:textId="77777777" w:rsidR="005F1E96" w:rsidRDefault="005F1E96">
      <w:pPr>
        <w:spacing w:line="240" w:lineRule="auto"/>
      </w:pPr>
      <w:r>
        <w:separator/>
      </w:r>
    </w:p>
  </w:endnote>
  <w:endnote w:type="continuationSeparator" w:id="0">
    <w:p w14:paraId="229CADB0" w14:textId="77777777" w:rsidR="005F1E96" w:rsidRDefault="005F1E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1FCB8" w14:textId="77777777" w:rsidR="005F1E96" w:rsidRDefault="005F1E96">
      <w:pPr>
        <w:spacing w:after="0"/>
      </w:pPr>
      <w:r>
        <w:separator/>
      </w:r>
    </w:p>
  </w:footnote>
  <w:footnote w:type="continuationSeparator" w:id="0">
    <w:p w14:paraId="7B0B6160" w14:textId="77777777" w:rsidR="005F1E96" w:rsidRDefault="005F1E9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060981398">
    <w:abstractNumId w:val="5"/>
  </w:num>
  <w:num w:numId="2" w16cid:durableId="1717847415">
    <w:abstractNumId w:val="3"/>
  </w:num>
  <w:num w:numId="3" w16cid:durableId="1894734198">
    <w:abstractNumId w:val="2"/>
  </w:num>
  <w:num w:numId="4" w16cid:durableId="820774189">
    <w:abstractNumId w:val="4"/>
  </w:num>
  <w:num w:numId="5" w16cid:durableId="1344672710">
    <w:abstractNumId w:val="1"/>
  </w:num>
  <w:num w:numId="6" w16cid:durableId="1199202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6275"/>
    <w:rsid w:val="00326F90"/>
    <w:rsid w:val="003B5AED"/>
    <w:rsid w:val="005F1E96"/>
    <w:rsid w:val="00681336"/>
    <w:rsid w:val="009B537F"/>
    <w:rsid w:val="00A376F9"/>
    <w:rsid w:val="00AA1D8D"/>
    <w:rsid w:val="00B47730"/>
    <w:rsid w:val="00CB0664"/>
    <w:rsid w:val="00E86674"/>
    <w:rsid w:val="00F12F70"/>
    <w:rsid w:val="00FC693F"/>
    <w:rsid w:val="597E4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1A3760"/>
  <w14:defaultImageDpi w14:val="300"/>
  <w15:docId w15:val="{C7FA52BF-1A21-4215-B8A9-6BA5E60E8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EastAsia" w:cstheme="minorBidi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1011</Words>
  <Characters>5766</Characters>
  <Application>Microsoft Office Word</Application>
  <DocSecurity>0</DocSecurity>
  <Lines>48</Lines>
  <Paragraphs>13</Paragraphs>
  <ScaleCrop>false</ScaleCrop>
  <Company/>
  <LinksUpToDate>false</LinksUpToDate>
  <CharactersWithSpaces>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Phùng Trọng Quang Vinh</cp:lastModifiedBy>
  <cp:revision>3</cp:revision>
  <dcterms:created xsi:type="dcterms:W3CDTF">2013-12-23T23:15:00Z</dcterms:created>
  <dcterms:modified xsi:type="dcterms:W3CDTF">2026-05-30T16:29:00Z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eyJoZGlkIjoiZDIxMWVmYTEzY2Q3OGQ5YTI1YTUzYjA0YWYwZThhNDciLCJ1c2VySWQiOiIxMzc0MzkxNjQ2MDM1In0=</vt:lpwstr>
  </property>
  <property fmtid="{D5CDD505-2E9C-101B-9397-08002B2CF9AE}" pid="3" name="KSOProductBuildVer">
    <vt:lpwstr>1033-12.1.0.25830</vt:lpwstr>
  </property>
  <property fmtid="{D5CDD505-2E9C-101B-9397-08002B2CF9AE}" pid="4" name="ICV">
    <vt:lpwstr>B084488E64C94834B5C051C0ACEC16E2_12</vt:lpwstr>
  </property>
</Properties>
</file>